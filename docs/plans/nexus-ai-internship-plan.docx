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544C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Nexus AI 应用开发工程师实习计划</w:t>
      </w:r>
    </w:p>
    <w:p w14:paraId="6907116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一、三月计划</w:t>
      </w:r>
    </w:p>
    <w:p w14:paraId="059277F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阶段一：夯实基础，掌握AI基础能力，能独立构建AI应用原型</w:t>
      </w:r>
    </w:p>
    <w:p w14:paraId="2E5CAB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阶段二：核心能力构建，掌握RAG和Agent核心技术，完成差异化项目</w:t>
      </w:r>
    </w:p>
    <w:p w14:paraId="7259E2D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阶段三：提升工程化能力，打磨产品体验与差异化亮点</w:t>
      </w:r>
      <w:bookmarkStart w:id="0" w:name="_GoBack"/>
      <w:bookmarkEnd w:id="0"/>
    </w:p>
    <w:p w14:paraId="1FACA59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阶段四：项目优化、简历包装、面试准备、投递冲刺</w:t>
      </w:r>
    </w:p>
    <w:p w14:paraId="2C63267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六大模块</w:t>
      </w:r>
    </w:p>
    <w:p w14:paraId="4A62DDFC">
      <w:pPr>
        <w:bidi w:val="0"/>
        <w:rPr>
          <w:rFonts w:hint="eastAsia"/>
        </w:rPr>
      </w:pPr>
      <w:r>
        <w:rPr>
          <w:rFonts w:hint="eastAsia"/>
        </w:rPr>
        <w:t>AI开发基础：Prompt、OpenAI API、FastAPI</w:t>
      </w:r>
    </w:p>
    <w:p w14:paraId="10452193">
      <w:pPr>
        <w:bidi w:val="0"/>
        <w:rPr>
          <w:rFonts w:hint="eastAsia"/>
        </w:rPr>
      </w:pPr>
      <w:r>
        <w:rPr>
          <w:rFonts w:hint="eastAsia"/>
        </w:rPr>
        <w:t>RAG与知识增强：Embedding、向量数据库、LangChain</w:t>
      </w:r>
    </w:p>
    <w:p w14:paraId="67BBB197">
      <w:pPr>
        <w:bidi w:val="0"/>
        <w:rPr>
          <w:rFonts w:hint="eastAsia"/>
        </w:rPr>
      </w:pPr>
      <w:r>
        <w:rPr>
          <w:rFonts w:hint="eastAsia"/>
        </w:rPr>
        <w:t>Agent开发：LangGraph、多Agent、MCP</w:t>
      </w:r>
    </w:p>
    <w:p w14:paraId="42D9ACF9">
      <w:pPr>
        <w:bidi w:val="0"/>
        <w:rPr>
          <w:rFonts w:hint="eastAsia"/>
        </w:rPr>
      </w:pPr>
      <w:r>
        <w:rPr>
          <w:rFonts w:hint="eastAsia"/>
        </w:rPr>
        <w:t>AI工程化：Redis、Docker、部署</w:t>
      </w:r>
    </w:p>
    <w:p w14:paraId="73C63FBF">
      <w:pPr>
        <w:bidi w:val="0"/>
        <w:rPr>
          <w:rFonts w:hint="eastAsia"/>
        </w:rPr>
      </w:pPr>
      <w:r>
        <w:rPr>
          <w:rFonts w:hint="eastAsia"/>
        </w:rPr>
        <w:t>AI产品能力：PRD、用户流程、Demo</w:t>
      </w:r>
    </w:p>
    <w:p w14:paraId="2BCA562E">
      <w:pPr>
        <w:bidi w:val="0"/>
        <w:rPr>
          <w:rFonts w:hint="eastAsia"/>
        </w:rPr>
      </w:pPr>
      <w:r>
        <w:rPr>
          <w:rFonts w:hint="eastAsia"/>
        </w:rPr>
        <w:t>简历与项目包装：GitHub、博客、面试</w:t>
      </w:r>
    </w:p>
    <w:p w14:paraId="18DEE4D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三大项目</w:t>
      </w:r>
    </w:p>
    <w:p w14:paraId="0C6AE0D7">
      <w:pPr>
        <w:bidi w:val="0"/>
        <w:rPr>
          <w:rFonts w:hint="eastAsia"/>
        </w:rPr>
      </w:pPr>
      <w:r>
        <w:rPr>
          <w:rFonts w:hint="eastAsia"/>
        </w:rPr>
        <w:t>Nexus Research：AI行业研究与情报分析平台</w:t>
      </w:r>
    </w:p>
    <w:p w14:paraId="7149F31F">
      <w:pPr>
        <w:bidi w:val="0"/>
        <w:rPr>
          <w:rFonts w:hint="eastAsia"/>
        </w:rPr>
      </w:pPr>
      <w:r>
        <w:rPr>
          <w:rFonts w:hint="eastAsia"/>
        </w:rPr>
        <w:t>Nexus Dev：AI代码理解与研发协作平台</w:t>
      </w:r>
    </w:p>
    <w:p w14:paraId="45C26335">
      <w:pPr>
        <w:bidi w:val="0"/>
        <w:rPr>
          <w:rFonts w:hint="eastAsia"/>
        </w:rPr>
      </w:pPr>
      <w:r>
        <w:rPr>
          <w:rFonts w:hint="eastAsia"/>
        </w:rPr>
        <w:t>Nexus Agent：多智能体任务编排平台</w:t>
      </w:r>
    </w:p>
    <w:p w14:paraId="5704DC0E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320" cy="8221980"/>
            <wp:effectExtent l="0" t="0" r="5080" b="7620"/>
            <wp:docPr id="1" name="图片 1" descr="8bdeddba-9740-4566-94fa-5d22994aa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bdeddba-9740-4566-94fa-5d22994aacd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1200A4"/>
    <w:rsid w:val="46FF1ECD"/>
    <w:rsid w:val="5957642F"/>
    <w:rsid w:val="7E08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00" w:afterLines="100"/>
      <w:outlineLvl w:val="0"/>
    </w:pPr>
    <w:rPr>
      <w:rFonts w:eastAsia="黑体" w:cstheme="majorBidi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afterLines="100"/>
      <w:outlineLvl w:val="1"/>
    </w:pPr>
    <w:rPr>
      <w:rFonts w:eastAsia="黑体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黑体" w:cstheme="majorBidi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黑体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370</Characters>
  <Lines>0</Lines>
  <Paragraphs>0</Paragraphs>
  <TotalTime>10</TotalTime>
  <ScaleCrop>false</ScaleCrop>
  <LinksUpToDate>false</LinksUpToDate>
  <CharactersWithSpaces>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唐新</cp:lastModifiedBy>
  <dcterms:modified xsi:type="dcterms:W3CDTF">2026-05-21T07:31:35Z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eyJoZGlkIjoiMTNiMDAxMzBhZWMyNWQ0Mzk2ZTcwY2NlN2ZhN2I5M2MiLCJ1c2VySWQiOiIxNDkzNDc5ODk3In0=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DDD95E497C944CACB5AA7D43B31528CE_12</vt:lpwstr>
  </property>
</Properties>
</file>